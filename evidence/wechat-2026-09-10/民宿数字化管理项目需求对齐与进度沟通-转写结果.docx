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outlineLvl w:val="9"/>
        <w:rPr>
          <w:rFonts w:ascii="宋体" w:eastAsia="宋体" w:hAnsi="宋体" w:cs="宋体"/>
          <w:b/>
          <w:bCs/>
          <w:sz w:val="28"/>
          <w:szCs w:val="28"/>
        </w:rPr>
      </w:pPr>
      <w:r>
        <w:rPr>
          <w:rFonts w:ascii="宋体" w:eastAsia="宋体" w:hAnsi="宋体" w:cs="宋体"/>
          <w:i w:val="0"/>
        </w:rPr>
        <w:t>民宿数字化管理项目需求对齐与进度沟通</w:t>
      </w:r>
    </w:p>
    <w:p>
      <w:pPr>
        <w:spacing w:before="240" w:after="240"/>
        <w:rPr>
          <w:rFonts w:ascii="宋体" w:eastAsia="宋体" w:hAnsi="宋体" w:cs="宋体"/>
          <w:sz w:val="24"/>
          <w:szCs w:val="24"/>
        </w:rPr>
      </w:pPr>
      <w:r>
        <w:rPr>
          <w:rFonts w:ascii="宋体" w:eastAsia="宋体" w:hAnsi="宋体" w:cs="宋体"/>
        </w:rPr>
        <w:t>00:00</w:t>
      </w:r>
      <w:r>
        <w:rPr>
          <w:rFonts w:ascii="宋体" w:eastAsia="宋体" w:hAnsi="宋体" w:cs="宋体"/>
        </w:rPr>
        <w:br/>
      </w:r>
      <w:r>
        <w:rPr>
          <w:rFonts w:ascii="宋体" w:eastAsia="宋体" w:hAnsi="宋体" w:cs="宋体"/>
        </w:rPr>
        <w:t>&amp;nbspDemo的展示，就是我们需要现场展示一个可以实际运行的数字化产品，最后10%是我们小组个人的对项目的总结和反思。群里没有交代清楚的一个课程内容的补充。然后第二个部分是我们小组目前对行业问题的理解，不过我们也只是短暂的讨论了一下，现在目前还没有确定一个很明确的方向，我们可能我们大部分人主要的观点就是民宿行业的运营问题，我们希望从三个方面来理解。第一个是日常运营的效率问题，第二个是淡季运营与经营决策问题。第三个是行业经验与信息整合问题。这三个方向是从我们组员提供的想法中提炼出来的。</w:t>
      </w:r>
    </w:p>
    <w:p>
      <w:pPr>
        <w:spacing w:before="240" w:after="240"/>
        <w:rPr>
          <w:rFonts w:ascii="宋体" w:eastAsia="宋体" w:hAnsi="宋体" w:cs="宋体"/>
          <w:sz w:val="24"/>
          <w:szCs w:val="24"/>
        </w:rPr>
      </w:pPr>
      <w:r>
        <w:rPr>
          <w:rFonts w:ascii="宋体" w:eastAsia="宋体" w:hAnsi="宋体" w:cs="宋体"/>
        </w:rPr>
        <w:t>00:56</w:t>
      </w:r>
      <w:r>
        <w:rPr>
          <w:rFonts w:ascii="宋体" w:eastAsia="宋体" w:hAnsi="宋体" w:cs="宋体"/>
        </w:rPr>
        <w:br/>
      </w:r>
      <w:r>
        <w:rPr>
          <w:rFonts w:ascii="宋体" w:eastAsia="宋体" w:hAnsi="宋体" w:cs="宋体"/>
        </w:rPr>
        <w:t>然后我大概就先说到这里，如果老师们有什么疑问可以直接打断我。</w:t>
      </w:r>
    </w:p>
    <w:p>
      <w:pPr>
        <w:spacing w:before="240" w:after="240"/>
        <w:rPr>
          <w:rFonts w:ascii="宋体" w:eastAsia="宋体" w:hAnsi="宋体" w:cs="宋体"/>
          <w:sz w:val="24"/>
          <w:szCs w:val="24"/>
        </w:rPr>
      </w:pPr>
      <w:r>
        <w:rPr>
          <w:rFonts w:ascii="宋体" w:eastAsia="宋体" w:hAnsi="宋体" w:cs="宋体"/>
        </w:rPr>
        <w:t>01:06</w:t>
      </w:r>
      <w:r>
        <w:rPr>
          <w:rFonts w:ascii="宋体" w:eastAsia="宋体" w:hAnsi="宋体" w:cs="宋体"/>
        </w:rPr>
        <w:br/>
      </w:r>
      <w:r>
        <w:rPr>
          <w:rFonts w:ascii="宋体" w:eastAsia="宋体" w:hAnsi="宋体" w:cs="宋体"/>
        </w:rPr>
        <w:t>好的，我先从我这个学科的角度跟大家把信息先碰撞清楚，我们颗粒度先对齐。第一个就是你们207，它要求你们做一个完整的项目的交付，这个时间是多少周？是一年的项目还是一个学期的项目，10周的项目，我们是一个13周的学期，但是应该在第十周就会结课，目前是已经结束了第二周，所以应该还剩下8周的时间。</w:t>
      </w:r>
    </w:p>
    <w:p>
      <w:pPr>
        <w:spacing w:before="240" w:after="240"/>
        <w:rPr>
          <w:rFonts w:ascii="宋体" w:eastAsia="宋体" w:hAnsi="宋体" w:cs="宋体"/>
          <w:sz w:val="24"/>
          <w:szCs w:val="24"/>
        </w:rPr>
      </w:pPr>
      <w:r>
        <w:rPr>
          <w:rFonts w:ascii="宋体" w:eastAsia="宋体" w:hAnsi="宋体" w:cs="宋体"/>
        </w:rPr>
        <w:t>01:42</w:t>
      </w:r>
      <w:r>
        <w:rPr>
          <w:rFonts w:ascii="宋体" w:eastAsia="宋体" w:hAnsi="宋体" w:cs="宋体"/>
        </w:rPr>
        <w:br/>
      </w:r>
      <w:r>
        <w:rPr>
          <w:rFonts w:ascii="宋体" w:eastAsia="宋体" w:hAnsi="宋体" w:cs="宋体"/>
        </w:rPr>
        <w:t>对，首先第一点我要跟同学们说清楚的关于民宿管理的项目，它是本硕两个阶段，然后你在所有的音乐课上都可以重复的去交付的，从不断的深入的去学习，所以大家首先不要觉得说我比如就剩8周了，我很慌，我可能没有办法把最终的交付做出来，那么我们是可以跟三丁老师去讨论，然后我们用实际的一个角度来看，这8周当中我们需要先要带领你们到一个什么样的学习程度，然后这样的话你们能够交付你们的东西，能够满足到这个学科的一个设计，否则的话你第一个你连学科的assessment评估都没有办法通过的话，其实这个就没有意义了。</w:t>
      </w:r>
    </w:p>
    <w:p>
      <w:pPr>
        <w:spacing w:before="240" w:after="240"/>
        <w:rPr>
          <w:rFonts w:ascii="宋体" w:eastAsia="宋体" w:hAnsi="宋体" w:cs="宋体"/>
          <w:sz w:val="24"/>
          <w:szCs w:val="24"/>
        </w:rPr>
      </w:pPr>
      <w:r>
        <w:rPr>
          <w:rFonts w:ascii="宋体" w:eastAsia="宋体" w:hAnsi="宋体" w:cs="宋体"/>
        </w:rPr>
        <w:t>02:32</w:t>
      </w:r>
      <w:r>
        <w:rPr>
          <w:rFonts w:ascii="宋体" w:eastAsia="宋体" w:hAnsi="宋体" w:cs="宋体"/>
        </w:rPr>
        <w:br/>
      </w:r>
      <w:r>
        <w:rPr>
          <w:rFonts w:ascii="宋体" w:eastAsia="宋体" w:hAnsi="宋体" w:cs="宋体"/>
        </w:rPr>
        <w:t>那么第二点就是在10周之后，那么同学们特别是对这个项目有深度兴趣的同学们，我们可以一直一起跟着三丁老师，然后或者是切入到其他的模块当中，或者是以你们小组的角度可以深入的往下再进行开发，因为三丁老师等一下我会请他介绍一下他整个项目的一个初衷，然后包括行业的一个背景到底是什么，他的真实的需求到底是什么，然后他后期就是在我我们几个老师的碰撞当中，他也把原始的他的项目交付的一些期待做了调整，所以我们可以把调整的文字部分发到大家手里面，你们小组接下来再去讨论，老师这个是一个大的方案，那么我们可以做到哪一个程度，然后我们作为这一个学期的交付，那么下面的阶段我们再重新开始，如果这8周你说我从头到尾甚至最后的基础的框架，我们有同学有这样的一个技术开发能力，你能做完当然是最理想的，所以我的意思就是你们可以根据这个项目的一个交付期待，然后做一些你们比较现实的分析，然后来跟我们碰撞，所以大家不用特别紧张，但是如果你能做到一个完整的测试版，我觉得那是简直就是perfect很完美对吧？</w:t>
      </w:r>
    </w:p>
    <w:p>
      <w:pPr>
        <w:spacing w:before="240" w:after="240"/>
        <w:rPr>
          <w:rFonts w:ascii="宋体" w:eastAsia="宋体" w:hAnsi="宋体" w:cs="宋体"/>
          <w:sz w:val="24"/>
          <w:szCs w:val="24"/>
        </w:rPr>
      </w:pPr>
      <w:r>
        <w:rPr>
          <w:rFonts w:ascii="宋体" w:eastAsia="宋体" w:hAnsi="宋体" w:cs="宋体"/>
        </w:rPr>
        <w:t>03:51</w:t>
      </w:r>
      <w:r>
        <w:rPr>
          <w:rFonts w:ascii="宋体" w:eastAsia="宋体" w:hAnsi="宋体" w:cs="宋体"/>
        </w:rPr>
        <w:br/>
      </w:r>
      <w:r>
        <w:rPr>
          <w:rFonts w:ascii="宋体" w:eastAsia="宋体" w:hAnsi="宋体" w:cs="宋体"/>
        </w:rPr>
        <w:t>所以这个没关系，那么接下来我就请三丁老师介绍一下，然后同学们我们再来去碰，再来去细致的去分析，那桑迪老师麻烦你开麦，请你接着跟同学们做一下自我介绍，以及包括你的现在所经营的企业的情况，还有你这个项目的初衷和你对项目的期待，好不好？</w:t>
      </w:r>
    </w:p>
    <w:p>
      <w:pPr>
        <w:spacing w:before="240" w:after="240"/>
        <w:rPr>
          <w:rFonts w:ascii="宋体" w:eastAsia="宋体" w:hAnsi="宋体" w:cs="宋体"/>
          <w:sz w:val="24"/>
          <w:szCs w:val="24"/>
        </w:rPr>
      </w:pPr>
      <w:r>
        <w:rPr>
          <w:rFonts w:ascii="宋体" w:eastAsia="宋体" w:hAnsi="宋体" w:cs="宋体"/>
        </w:rPr>
        <w:t>04:14</w:t>
      </w:r>
      <w:r>
        <w:rPr>
          <w:rFonts w:ascii="宋体" w:eastAsia="宋体" w:hAnsi="宋体" w:cs="宋体"/>
        </w:rPr>
        <w:br/>
      </w:r>
      <w:r>
        <w:rPr>
          <w:rFonts w:ascii="宋体" w:eastAsia="宋体" w:hAnsi="宋体" w:cs="宋体"/>
        </w:rPr>
        <w:t>好的，感谢王老师介绍。我先问一下，因为我刚才听咱们同学总结出来的，杨默荣您是老师还是同学？老师，我是同学来的，我可以代表我们组，今年是 leader，他是小组组长。你们今年是大三是吧？是的。我刚才听您总结出来三个问题，这三个问题我怎么感觉都是这种民宿经营上面的问题是吧？</w:t>
      </w:r>
    </w:p>
    <w:p>
      <w:pPr>
        <w:spacing w:before="240" w:after="240"/>
        <w:rPr>
          <w:rFonts w:ascii="宋体" w:eastAsia="宋体" w:hAnsi="宋体" w:cs="宋体"/>
          <w:sz w:val="24"/>
          <w:szCs w:val="24"/>
        </w:rPr>
      </w:pPr>
      <w:r>
        <w:rPr>
          <w:rFonts w:ascii="宋体" w:eastAsia="宋体" w:hAnsi="宋体" w:cs="宋体"/>
        </w:rPr>
        <w:t>04:51</w:t>
      </w:r>
      <w:r>
        <w:rPr>
          <w:rFonts w:ascii="宋体" w:eastAsia="宋体" w:hAnsi="宋体" w:cs="宋体"/>
        </w:rPr>
        <w:br/>
      </w:r>
      <w:r>
        <w:rPr>
          <w:rFonts w:ascii="宋体" w:eastAsia="宋体" w:hAnsi="宋体" w:cs="宋体"/>
        </w:rPr>
        <w:t>是的，因为我们当时在选项目的时候，课程它对这个项目有一个简单的介绍，然后可能我们从一个这种固定的背景下去分析的。课程对这个项目对哪个项目是你们在库里面发现我们提交的项目还是说应该是您提交的项目。</w:t>
      </w:r>
    </w:p>
    <w:p>
      <w:pPr>
        <w:spacing w:before="240" w:after="240"/>
        <w:rPr>
          <w:rFonts w:ascii="宋体" w:eastAsia="宋体" w:hAnsi="宋体" w:cs="宋体"/>
          <w:sz w:val="24"/>
          <w:szCs w:val="24"/>
        </w:rPr>
      </w:pPr>
      <w:r>
        <w:rPr>
          <w:rFonts w:ascii="宋体" w:eastAsia="宋体" w:hAnsi="宋体" w:cs="宋体"/>
        </w:rPr>
        <w:t>05:18</w:t>
      </w:r>
      <w:r>
        <w:rPr>
          <w:rFonts w:ascii="宋体" w:eastAsia="宋体" w:hAnsi="宋体" w:cs="宋体"/>
        </w:rPr>
        <w:br/>
      </w:r>
      <w:r>
        <w:rPr>
          <w:rFonts w:ascii="宋体" w:eastAsia="宋体" w:hAnsi="宋体" w:cs="宋体"/>
        </w:rPr>
        <w:t>我们有一个项目的大表里面给了我们本科的项目，比如说一共总共学校层次一共大概是56个项目在里面，我知道对，所以你这个是其中的1个项目，那么就像我刚才跟同学们讲的，其实也是咱俩的一个沟通，就是他这门课总共的学长是13周，除去他们考核，比如是要做小组报告，要有什么企业的这种专家的课讲座等等，学生的有效时间是10周，那么它接下来就剩氯巴占8周时间的一个交付，我觉得我们可以根据他们的兴趣点，然后先让他们我们没有可能如果是一个硕士的一整年的，我们可以让它交付一个大的，但是现在我觉得这些学生们可能它就有交付压力的，我们可以根据他们的需求做一点调整。</w:t>
      </w:r>
    </w:p>
    <w:p>
      <w:pPr>
        <w:spacing w:before="240" w:after="240"/>
        <w:rPr>
          <w:rFonts w:ascii="宋体" w:eastAsia="宋体" w:hAnsi="宋体" w:cs="宋体"/>
          <w:sz w:val="24"/>
          <w:szCs w:val="24"/>
        </w:rPr>
      </w:pPr>
      <w:r>
        <w:rPr>
          <w:rFonts w:ascii="宋体" w:eastAsia="宋体" w:hAnsi="宋体" w:cs="宋体"/>
        </w:rPr>
        <w:t>06:09</w:t>
      </w:r>
      <w:r>
        <w:rPr>
          <w:rFonts w:ascii="宋体" w:eastAsia="宋体" w:hAnsi="宋体" w:cs="宋体"/>
        </w:rPr>
        <w:br/>
      </w:r>
      <w:r>
        <w:rPr>
          <w:rFonts w:ascii="宋体" w:eastAsia="宋体" w:hAnsi="宋体" w:cs="宋体"/>
        </w:rPr>
        <w:t>然后刚才我就是刚才这个学生给介介绍的是他们现在已经思考到哪儿了，并不是说完全是他们能做到哪儿，而是说他们现在对这个项目的交付，因为当时在大表里，你写的和现在我们不是都在精细化，对吧？我们也可以给他们一个精细化的调整，然后我把你精细化的跟学生身商量过的事情，包括这个项目到哪一个阶段，我可以到时候邮件给他们的老师，就跟他们通知一下，我们允许学生们做什么样的调整就可以了。</w:t>
      </w:r>
    </w:p>
    <w:p>
      <w:pPr>
        <w:spacing w:before="240" w:after="240"/>
        <w:rPr>
          <w:rFonts w:ascii="宋体" w:eastAsia="宋体" w:hAnsi="宋体" w:cs="宋体"/>
          <w:sz w:val="24"/>
          <w:szCs w:val="24"/>
        </w:rPr>
      </w:pPr>
      <w:r>
        <w:rPr>
          <w:rFonts w:ascii="宋体" w:eastAsia="宋体" w:hAnsi="宋体" w:cs="宋体"/>
        </w:rPr>
        <w:t>06:44</w:t>
      </w:r>
      <w:r>
        <w:rPr>
          <w:rFonts w:ascii="宋体" w:eastAsia="宋体" w:hAnsi="宋体" w:cs="宋体"/>
        </w:rPr>
        <w:br/>
      </w:r>
      <w:r>
        <w:rPr>
          <w:rFonts w:ascii="宋体" w:eastAsia="宋体" w:hAnsi="宋体" w:cs="宋体"/>
        </w:rPr>
        <w:t>明白，我想问一下最后你们比如8周以后，你们预计交付的是一个是什么样形式的一个作业，是一个论文还是可以使用的一个测试使用的一个产品还是什么，我们可能都要做，我们考核目标里面有一个是最终项目文档，还有一个是一个可以实际运行的数字化产品，所以这两个应该是都要做的。</w:t>
      </w:r>
    </w:p>
    <w:p>
      <w:pPr>
        <w:spacing w:before="240" w:after="240"/>
        <w:rPr>
          <w:rFonts w:ascii="宋体" w:eastAsia="宋体" w:hAnsi="宋体" w:cs="宋体"/>
          <w:sz w:val="24"/>
          <w:szCs w:val="24"/>
        </w:rPr>
      </w:pPr>
      <w:r>
        <w:rPr>
          <w:rFonts w:ascii="宋体" w:eastAsia="宋体" w:hAnsi="宋体" w:cs="宋体"/>
        </w:rPr>
        <w:t>07:19</w:t>
      </w:r>
      <w:r>
        <w:rPr>
          <w:rFonts w:ascii="宋体" w:eastAsia="宋体" w:hAnsi="宋体" w:cs="宋体"/>
        </w:rPr>
        <w:br/>
      </w:r>
      <w:r>
        <w:rPr>
          <w:rFonts w:ascii="宋体" w:eastAsia="宋体" w:hAnsi="宋体" w:cs="宋体"/>
        </w:rPr>
        <w:t>明白。这样蓝家。兰佳在吗？在在在，老乡要不要不是这样你跟大家沟通一下，就是说咱们那边现在在西藏那边的一个进度。我觉得就是说可以从你那边出发，然后咱们就可以现在比如说你觉得8 8周以后对吧？也就是两个月，两个月以后，咱们能够初步的能够把哪个哪个分支上面的产品先给它做出来，做个小demo什么的。你可以跟同学们先介绍一下咱们那边的进度。好。要稍等一下，我现在要不然您先介绍一下，稍等个10分钟左右我再来。你要干嘛去，我现在还不太方便我。好好，我大概先先介绍一下。对，现在这样杨同学，麻烦你再帮我再重复一下你们三个问题，不三丁这样子，你不用研究他们的问题，你先给同学们介绍一下你的背景，然后你原来不是有我不知道 PPT你还在不在手里面，你也可以展示一下以前你给我们上课的时候讲的 PPT的一些内容，那么如果不在手边的话，你比如说你的背景，然后你民宿管理的这么一个企业的情况，然后包括说这个项目你为什么会设计这个项目，你的初衷你的行业痛点到底是什么？</w:t>
      </w:r>
    </w:p>
    <w:p>
      <w:pPr>
        <w:spacing w:before="240" w:after="240"/>
        <w:rPr>
          <w:rFonts w:ascii="宋体" w:eastAsia="宋体" w:hAnsi="宋体" w:cs="宋体"/>
          <w:sz w:val="24"/>
          <w:szCs w:val="24"/>
        </w:rPr>
      </w:pPr>
      <w:r>
        <w:rPr>
          <w:rFonts w:ascii="宋体" w:eastAsia="宋体" w:hAnsi="宋体" w:cs="宋体"/>
        </w:rPr>
        <w:t>09:06</w:t>
      </w:r>
      <w:r>
        <w:rPr>
          <w:rFonts w:ascii="宋体" w:eastAsia="宋体" w:hAnsi="宋体" w:cs="宋体"/>
        </w:rPr>
        <w:br/>
      </w:r>
      <w:r>
        <w:rPr>
          <w:rFonts w:ascii="宋体" w:eastAsia="宋体" w:hAnsi="宋体" w:cs="宋体"/>
        </w:rPr>
        <w:t>因为学生对于项目，他们刚才给你汇报的不是说他的问题，是他现在正在思考到哪儿了，将来它要形成文字的东西，我们才能回复他，因为这样的交流就没有准确度了，所以这个不着急，我们下一轮，但是你先同学们现在很好奇的，这个创始人你是什么样的一个情况，企业什么情况，行业什么情况好不好？</w:t>
      </w:r>
    </w:p>
    <w:p>
      <w:pPr>
        <w:spacing w:before="240" w:after="240"/>
        <w:rPr>
          <w:rFonts w:ascii="宋体" w:eastAsia="宋体" w:hAnsi="宋体" w:cs="宋体"/>
          <w:sz w:val="24"/>
          <w:szCs w:val="24"/>
        </w:rPr>
      </w:pPr>
      <w:r>
        <w:rPr>
          <w:rFonts w:ascii="宋体" w:eastAsia="宋体" w:hAnsi="宋体" w:cs="宋体"/>
        </w:rPr>
        <w:t>09:29</w:t>
      </w:r>
      <w:r>
        <w:rPr>
          <w:rFonts w:ascii="宋体" w:eastAsia="宋体" w:hAnsi="宋体" w:cs="宋体"/>
        </w:rPr>
        <w:br/>
      </w:r>
      <w:r>
        <w:rPr>
          <w:rFonts w:ascii="宋体" w:eastAsia="宋体" w:hAnsi="宋体" w:cs="宋体"/>
        </w:rPr>
        <w:t>您先给我们从头介绍一下。行行，谢谢。行，我觉得可能时间有限，我就不多介绍我个人的经历的话，我从2016年开始就是我们第一家民宿开业的那个时候开始，其实以前我一直在北京生活，在北京工作，我在北京上大学工作，生活了25年，然后在开民宿之前我是在拍纪录片，然后拍纪录片，这种各种各样的就是因为全国各地到处跑，后面的话我们纪录片项目又涨了很多粉丝，然后这些粉丝我们因为在15年15年前后，那个时候还没有抖音，也没有什么小红书，快手什么这些变现方式，也不是说像现在的这种带货什么的这种。</w:t>
      </w:r>
    </w:p>
    <w:p>
      <w:pPr>
        <w:spacing w:before="240" w:after="240"/>
        <w:rPr>
          <w:rFonts w:ascii="宋体" w:eastAsia="宋体" w:hAnsi="宋体" w:cs="宋体"/>
          <w:sz w:val="24"/>
          <w:szCs w:val="24"/>
        </w:rPr>
      </w:pPr>
      <w:r>
        <w:rPr>
          <w:rFonts w:ascii="宋体" w:eastAsia="宋体" w:hAnsi="宋体" w:cs="宋体"/>
        </w:rPr>
        <w:t>10:29</w:t>
      </w:r>
      <w:r>
        <w:rPr>
          <w:rFonts w:ascii="宋体" w:eastAsia="宋体" w:hAnsi="宋体" w:cs="宋体"/>
        </w:rPr>
        <w:br/>
      </w:r>
      <w:r>
        <w:rPr>
          <w:rFonts w:ascii="宋体" w:eastAsia="宋体" w:hAnsi="宋体" w:cs="宋体"/>
        </w:rPr>
        <w:t>所以当时因为正好流行流行起来的这种民宿，然后一一大堆开民宿的那些老板，然后还有做中间服务的，他们当时叫我也不知道他说什么，会到底想开什么平台，然后他们过来找上我们，因为我们当时有30多个人，然后我们就从不应该介绍项目去众筹众筹，然后我们就看民宿，然后从16年开始就开了我们的第一家民宿，一直到现在的话整整10年，在这10年里面的话，其实我们自己开了大概能有20家直营店，现在这些直营店也基本上关停了很多了，都已经是开了好几轮了，就是这种民宿的周期性，回头我再跟大家细聊，如果有机会的话，然后就是说在这10年里面，我们自己开的直营店，然后再加上我们类似于一种加盟店，或者说我们代运营托管的店大概能有个上百家了。</w:t>
      </w:r>
    </w:p>
    <w:p>
      <w:pPr>
        <w:spacing w:before="240" w:after="240"/>
        <w:rPr>
          <w:rFonts w:ascii="宋体" w:eastAsia="宋体" w:hAnsi="宋体" w:cs="宋体"/>
          <w:sz w:val="24"/>
          <w:szCs w:val="24"/>
        </w:rPr>
      </w:pPr>
      <w:r>
        <w:rPr>
          <w:rFonts w:ascii="宋体" w:eastAsia="宋体" w:hAnsi="宋体" w:cs="宋体"/>
        </w:rPr>
        <w:t>11:30</w:t>
      </w:r>
      <w:r>
        <w:rPr>
          <w:rFonts w:ascii="宋体" w:eastAsia="宋体" w:hAnsi="宋体" w:cs="宋体"/>
        </w:rPr>
        <w:br/>
      </w:r>
      <w:r>
        <w:rPr>
          <w:rFonts w:ascii="宋体" w:eastAsia="宋体" w:hAnsi="宋体" w:cs="宋体"/>
        </w:rPr>
        <w:t>所以我们接触的这种民宿的数量还是很大的。然后高端、中端、低端，然后这些店都有。所以他们每一个无论是每一个端，无论是高端还是低端，他们不同程度上都存在着各种各样的这种，刚才王老师所说的就是这种痛点问题，如果痛点问题都不太一样，但是在这10年里面的话，我们总结出来的一个最大的痛点问题就是用人的问题，就是人的问题，因为我们比如说民宿它是一个全新的物种，它跟酒店还不太一样，像酒店行业整个大的这种酒店业发展了大概能有100多年了，然后所以整个酒店行业的它的知识储备，然后他也有100多年了，所以就是说我们高校里面都有这种酒店管理专业，但是没有民宿管理专业，因为民宿从全世界范围内来讲的话，就是开始到现在就发展了20也就20多年，所以发展时间还是特别短，然后也没有相应的这种知识储备，所以就更没有所谓的专业人才你更没有，所以这个行业最大的特点就是人的问题。</w:t>
      </w:r>
    </w:p>
    <w:p>
      <w:pPr>
        <w:spacing w:before="240" w:after="240"/>
        <w:rPr>
          <w:rFonts w:ascii="宋体" w:eastAsia="宋体" w:hAnsi="宋体" w:cs="宋体"/>
          <w:sz w:val="24"/>
          <w:szCs w:val="24"/>
        </w:rPr>
      </w:pPr>
      <w:r>
        <w:rPr>
          <w:rFonts w:ascii="宋体" w:eastAsia="宋体" w:hAnsi="宋体" w:cs="宋体"/>
        </w:rPr>
        <w:t>12:54</w:t>
      </w:r>
      <w:r>
        <w:rPr>
          <w:rFonts w:ascii="宋体" w:eastAsia="宋体" w:hAnsi="宋体" w:cs="宋体"/>
        </w:rPr>
        <w:br/>
      </w:r>
      <w:r>
        <w:rPr>
          <w:rFonts w:ascii="宋体" w:eastAsia="宋体" w:hAnsi="宋体" w:cs="宋体"/>
        </w:rPr>
        <w:t>这个人的问题首先体现在这种没有相应的这种科班的管理专业，其实我个人的话一直有一个想法，我跟王老师也一直在商量，其实我是特别想把这个民宿管理专业放到我们高校里面去，他作为酒店管理专业的一个分支，然后我再给大家再来补充一个基础的知识点，就是酒店和民宿的一个区别在于什么地方？</w:t>
      </w:r>
    </w:p>
    <w:p>
      <w:pPr>
        <w:spacing w:before="240" w:after="240"/>
        <w:rPr>
          <w:rFonts w:ascii="宋体" w:eastAsia="宋体" w:hAnsi="宋体" w:cs="宋体"/>
          <w:sz w:val="24"/>
          <w:szCs w:val="24"/>
        </w:rPr>
      </w:pPr>
      <w:r>
        <w:rPr>
          <w:rFonts w:ascii="宋体" w:eastAsia="宋体" w:hAnsi="宋体" w:cs="宋体"/>
        </w:rPr>
        <w:t>13:25</w:t>
      </w:r>
      <w:r>
        <w:rPr>
          <w:rFonts w:ascii="宋体" w:eastAsia="宋体" w:hAnsi="宋体" w:cs="宋体"/>
        </w:rPr>
        <w:br/>
      </w:r>
      <w:r>
        <w:rPr>
          <w:rFonts w:ascii="宋体" w:eastAsia="宋体" w:hAnsi="宋体" w:cs="宋体"/>
        </w:rPr>
        <w:t>这个酒店它通常情况下都是属于商业地产，它是属于商业地产，就是酒店。它一般都是比如说开发商是开发商，然后管理方式管理方，比如说我们举一个洲际酒店，它现在是全世界排名第三的酒酒店管理集团。那么至于洲际酒店，他在拉萨，因为我们过去在拉萨做了5年的民宿，然后洲际酒店在拉萨的这个酒店是全中国最大的洲际酒店，它有2000多间客房，这个它的开发商是华润集团，并不是这个酒店集团，因为酒店这个酒店集团我们通常情况下他都管他们叫酒店管理公司，他们其实都是轻资产运营的，都叫酒店管理公司，然后不是什么华住就华润集团，华润集团就等于说把这个楼盖好了，然后把这个酒店什么的都给他装修好了，然后洲际来入住，当然就在装修的过程中，洲际已经和华润已经签了这种合作合同，他们完全按照洲际的设计的样式，然后按照他们的风格去设计装修的这么一个大型的2000多间客房的这种酒店，所以这是酒店的第一个就特点，它的物业属性它是商业地产，它是商业地产，它的房租，比如它交的房租都是商业，商业租金就是按平米收费的，就一平米多少钱，一平米一个月或者一平米一年是多少钱，他们交的是这种商业地租，然后用的水电都是商业用水、商业用电，这意味着什么？</w:t>
      </w:r>
    </w:p>
    <w:p>
      <w:pPr>
        <w:spacing w:before="240" w:after="240"/>
        <w:rPr>
          <w:rFonts w:ascii="宋体" w:eastAsia="宋体" w:hAnsi="宋体" w:cs="宋体"/>
          <w:sz w:val="24"/>
          <w:szCs w:val="24"/>
        </w:rPr>
      </w:pPr>
      <w:r>
        <w:rPr>
          <w:rFonts w:ascii="宋体" w:eastAsia="宋体" w:hAnsi="宋体" w:cs="宋体"/>
        </w:rPr>
        <w:t>15:12</w:t>
      </w:r>
      <w:r>
        <w:rPr>
          <w:rFonts w:ascii="宋体" w:eastAsia="宋体" w:hAnsi="宋体" w:cs="宋体"/>
        </w:rPr>
        <w:br/>
      </w:r>
      <w:r>
        <w:rPr>
          <w:rFonts w:ascii="宋体" w:eastAsia="宋体" w:hAnsi="宋体" w:cs="宋体"/>
        </w:rPr>
        <w:t>这意味着酒店的这种运营成本，天生的就是民宿的好多倍，因为民宿的话所谓民宿的话就是民宅里的住宿，这是民宿和酒店的一个本质上最根本上的一个区别，就是地产属性的区别，就民宿基本上全是在民宅里面，他交的房租是这个民用的房租，然后水电都是民用的水电，所以这是酒店和民宿的一个本质上的区别。</w:t>
      </w:r>
    </w:p>
    <w:p>
      <w:pPr>
        <w:spacing w:before="240" w:after="240"/>
        <w:rPr>
          <w:rFonts w:ascii="宋体" w:eastAsia="宋体" w:hAnsi="宋体" w:cs="宋体"/>
          <w:sz w:val="24"/>
          <w:szCs w:val="24"/>
        </w:rPr>
      </w:pPr>
      <w:r>
        <w:rPr>
          <w:rFonts w:ascii="宋体" w:eastAsia="宋体" w:hAnsi="宋体" w:cs="宋体"/>
        </w:rPr>
        <w:t>15:42</w:t>
      </w:r>
      <w:r>
        <w:rPr>
          <w:rFonts w:ascii="宋体" w:eastAsia="宋体" w:hAnsi="宋体" w:cs="宋体"/>
        </w:rPr>
        <w:br/>
      </w:r>
      <w:r>
        <w:rPr>
          <w:rFonts w:ascii="宋体" w:eastAsia="宋体" w:hAnsi="宋体" w:cs="宋体"/>
        </w:rPr>
        <w:t>再一个很大的一个区别就是从客人的角度上来讲的话，就是客人的需求在酒店和民宿上方面是不太一样的，客人如果是选择住酒店，他就是去住，比如说我去住洲际对吧？我就觉得他那个环境特别好，然后管理也也是很科学的，就是我很放心，它的卫生，然后它的布草，它的床单被罩、什么的这种消毒的工作他都做得很到位，所以我要是说选择住酒店，我我的最主要的目的就是我要住的安心，那么住民宿的话，主要就是我要去玩，就是客人去，比如说我现在在云南，我现在云南丽江，那么客人来丽江这边玩对吧？</w:t>
      </w:r>
    </w:p>
    <w:p>
      <w:pPr>
        <w:spacing w:before="240" w:after="240"/>
        <w:rPr>
          <w:rFonts w:ascii="宋体" w:eastAsia="宋体" w:hAnsi="宋体" w:cs="宋体"/>
          <w:sz w:val="24"/>
          <w:szCs w:val="24"/>
        </w:rPr>
      </w:pPr>
      <w:r>
        <w:rPr>
          <w:rFonts w:ascii="宋体" w:eastAsia="宋体" w:hAnsi="宋体" w:cs="宋体"/>
        </w:rPr>
        <w:t>16:29</w:t>
      </w:r>
      <w:r>
        <w:rPr>
          <w:rFonts w:ascii="宋体" w:eastAsia="宋体" w:hAnsi="宋体" w:cs="宋体"/>
        </w:rPr>
        <w:br/>
      </w:r>
      <w:r>
        <w:rPr>
          <w:rFonts w:ascii="宋体" w:eastAsia="宋体" w:hAnsi="宋体" w:cs="宋体"/>
        </w:rPr>
        <w:t>他们大多数都是来玩的，就是他住一个民宿，它主要还是玩，比如说可以和老板喝茶，可以和老板一块去自驾去哪玩，是吧？老板也经常组织客人一块去玩，所以他主要的这种需求需求侧这种需求也是不一样的，就是对于客人对于民宿的这种需求，他对于酒店的需求是完全不一样的，这是民宿和酒店的两大区别。那么在酒店业全世界我们就是说现代酒店业，因为在我们中国的话，客栈什么的就民宿，所谓的客栈，因为现在在丽江很多民宿都叫客栈，我们在拉萨的话也都叫客栈。这个客栈它是一个古祠，它是从我们古代的时候就发展出来的。我们就说现代酒店业和现代民宿业，现在是这两个就是完全不同的一赛道，完全不同的赛道。</w:t>
      </w:r>
    </w:p>
    <w:p>
      <w:pPr>
        <w:spacing w:before="240" w:after="240"/>
        <w:rPr>
          <w:rFonts w:ascii="宋体" w:eastAsia="宋体" w:hAnsi="宋体" w:cs="宋体"/>
          <w:sz w:val="24"/>
          <w:szCs w:val="24"/>
        </w:rPr>
      </w:pPr>
      <w:r>
        <w:rPr>
          <w:rFonts w:ascii="宋体" w:eastAsia="宋体" w:hAnsi="宋体" w:cs="宋体"/>
        </w:rPr>
        <w:t>17:22</w:t>
      </w:r>
      <w:r>
        <w:rPr>
          <w:rFonts w:ascii="宋体" w:eastAsia="宋体" w:hAnsi="宋体" w:cs="宋体"/>
        </w:rPr>
        <w:br/>
      </w:r>
      <w:r>
        <w:rPr>
          <w:rFonts w:ascii="宋体" w:eastAsia="宋体" w:hAnsi="宋体" w:cs="宋体"/>
        </w:rPr>
        <w:t>那么在民宿上面的话，它基于酒店赛道上面，它最大的一个痛点人的问题就是因为在酒店管理的话，你比如像洲际酒店这种大的国际连锁品牌的这种酒店的话，人家都有自己的酒店管理学院，而且我们全世界最好的酒店管理学院，瑞士洛桑酒店管理学院。</w:t>
      </w:r>
    </w:p>
    <w:p>
      <w:pPr>
        <w:spacing w:before="240" w:after="240"/>
        <w:rPr>
          <w:rFonts w:ascii="宋体" w:eastAsia="宋体" w:hAnsi="宋体" w:cs="宋体"/>
          <w:sz w:val="24"/>
          <w:szCs w:val="24"/>
        </w:rPr>
      </w:pPr>
      <w:r>
        <w:rPr>
          <w:rFonts w:ascii="宋体" w:eastAsia="宋体" w:hAnsi="宋体" w:cs="宋体"/>
        </w:rPr>
        <w:t>17:47</w:t>
      </w:r>
      <w:r>
        <w:rPr>
          <w:rFonts w:ascii="宋体" w:eastAsia="宋体" w:hAnsi="宋体" w:cs="宋体"/>
        </w:rPr>
        <w:br/>
      </w:r>
      <w:r>
        <w:rPr>
          <w:rFonts w:ascii="宋体" w:eastAsia="宋体" w:hAnsi="宋体" w:cs="宋体"/>
        </w:rPr>
        <w:t>酒店管理学院本身人家已经也是百年的老字号了，已经是也发展了100多年了，所以这两个赛道上面的人才问题完全不是一个维度的。</w:t>
      </w:r>
    </w:p>
    <w:p>
      <w:pPr>
        <w:spacing w:before="240" w:after="240"/>
        <w:rPr>
          <w:rFonts w:ascii="宋体" w:eastAsia="宋体" w:hAnsi="宋体" w:cs="宋体"/>
          <w:sz w:val="24"/>
          <w:szCs w:val="24"/>
        </w:rPr>
      </w:pPr>
      <w:r>
        <w:rPr>
          <w:rFonts w:ascii="宋体" w:eastAsia="宋体" w:hAnsi="宋体" w:cs="宋体"/>
        </w:rPr>
        <w:t>18:02</w:t>
      </w:r>
      <w:r>
        <w:rPr>
          <w:rFonts w:ascii="宋体" w:eastAsia="宋体" w:hAnsi="宋体" w:cs="宋体"/>
        </w:rPr>
        <w:br/>
      </w:r>
      <w:r>
        <w:rPr>
          <w:rFonts w:ascii="宋体" w:eastAsia="宋体" w:hAnsi="宋体" w:cs="宋体"/>
        </w:rPr>
        <w:t>所以民宿赛道上面的对最大的痛点问题就是人的问题。那么我为什么就是说我们是想一个是说我想把民宿管理专业进到这种高校里面，另外一个现在 AI现在已经发展得很很厉害了，所以其实我们是想通过AI来解决，就用人的这种痛点问题， AI的话，现在其实我是可以这样说的。我的设想就是在未来。稍等我喝口水。我的设想是这样的，其实在10年我觉得在10年时间，最起码比如说如果我这边的开发的这种进度如果顺利的话，10年之内我会拿AI去把民宿里面的管家全部给替代掉。</w:t>
      </w:r>
    </w:p>
    <w:p>
      <w:pPr>
        <w:spacing w:before="240" w:after="240"/>
        <w:rPr>
          <w:rFonts w:ascii="宋体" w:eastAsia="宋体" w:hAnsi="宋体" w:cs="宋体"/>
          <w:sz w:val="24"/>
          <w:szCs w:val="24"/>
        </w:rPr>
      </w:pPr>
      <w:r>
        <w:rPr>
          <w:rFonts w:ascii="宋体" w:eastAsia="宋体" w:hAnsi="宋体" w:cs="宋体"/>
        </w:rPr>
        <w:t>19:00</w:t>
      </w:r>
      <w:r>
        <w:rPr>
          <w:rFonts w:ascii="宋体" w:eastAsia="宋体" w:hAnsi="宋体" w:cs="宋体"/>
        </w:rPr>
        <w:br/>
      </w:r>
      <w:r>
        <w:rPr>
          <w:rFonts w:ascii="宋体" w:eastAsia="宋体" w:hAnsi="宋体" w:cs="宋体"/>
        </w:rPr>
        <w:t>因为现在管家干到的所有的活，你这个AI我们都能干，从包括这种干事担事拎箱子是不可能干的，但是保不齐未来可能比如说人形机器人，因为我们我们这个组里面是不是还有机器人专业的是吧？太好了，我们研究一款这种就是民宿的客房的这种机器人，因为这个机器人的话它可以打扫客房对吧？它可以用来铺床，可以用来拖地，什么他都能干，我觉得在10年内我觉得基本上都是可以实现的，然后还有一部分。</w:t>
      </w:r>
    </w:p>
    <w:p>
      <w:pPr>
        <w:spacing w:before="240" w:after="240"/>
        <w:rPr>
          <w:rFonts w:ascii="宋体" w:eastAsia="宋体" w:hAnsi="宋体" w:cs="宋体"/>
          <w:sz w:val="24"/>
          <w:szCs w:val="24"/>
        </w:rPr>
      </w:pPr>
      <w:r>
        <w:rPr>
          <w:rFonts w:ascii="宋体" w:eastAsia="宋体" w:hAnsi="宋体" w:cs="宋体"/>
        </w:rPr>
        <w:t>19:39</w:t>
      </w:r>
      <w:r>
        <w:rPr>
          <w:rFonts w:ascii="宋体" w:eastAsia="宋体" w:hAnsi="宋体" w:cs="宋体"/>
        </w:rPr>
        <w:br/>
      </w:r>
      <w:r>
        <w:rPr>
          <w:rFonts w:ascii="宋体" w:eastAsia="宋体" w:hAnsi="宋体" w:cs="宋体"/>
        </w:rPr>
        <w:t>线上运营因为民宿最大的一个生死问题就是决定民宿生死的问题是它的获客问题。你从哪获客对吧？你客源是从哪来的，有旅行社推过来的，但是现在目前来讲的话，90%的客源是来自于所谓的OTA平台，就是携程和美团这两大这两大平台，因为他们在线帮助这些民宿和酒店去获客，然后他们把这些流量分发给酒店和民宿，在线的这种获客是占了90%以上的，但是现在我们研究的 AI的这个系统，就是我们所说的，我想做的是一个AI，就是民宿管家， AI版民宿管家，所以就是在线上去运营，比如说我们携程上面的运营民宿管家，就是我们 AI民宿管家，他都是可以完全做得到的，而且它是比真人要做的好的多得多，真人你比如说我举个例子，因为我现在就在一家民宿，然后我们老板就坐在我对面正在泡茶，然后我刚才跟他说了，我说我们现在做的这些工作，所有的工作，其实因为我现在我们的最主要的业务就是帮助民宿去进行获客线上线上运营去进行一个获客，然后我们现在具体的这些线上的运营工作，我们这个AI它都可以做。</w:t>
      </w:r>
    </w:p>
    <w:p>
      <w:pPr>
        <w:spacing w:before="240" w:after="240"/>
        <w:rPr>
          <w:rFonts w:ascii="宋体" w:eastAsia="宋体" w:hAnsi="宋体" w:cs="宋体"/>
          <w:sz w:val="24"/>
          <w:szCs w:val="24"/>
        </w:rPr>
      </w:pPr>
      <w:r>
        <w:rPr>
          <w:rFonts w:ascii="宋体" w:eastAsia="宋体" w:hAnsi="宋体" w:cs="宋体"/>
        </w:rPr>
        <w:t>21:16</w:t>
      </w:r>
      <w:r>
        <w:rPr>
          <w:rFonts w:ascii="宋体" w:eastAsia="宋体" w:hAnsi="宋体" w:cs="宋体"/>
        </w:rPr>
        <w:br/>
      </w:r>
      <w:r>
        <w:rPr>
          <w:rFonts w:ascii="宋体" w:eastAsia="宋体" w:hAnsi="宋体" w:cs="宋体"/>
        </w:rPr>
        <w:t>比如说我举个简单例子，首先是定价，定价。我们日常的定价的话，它有它有这么几个，我们上一次的视频会议的话，就我们跟另外一个专业的老师教授，我们还聊到这个事儿了，他希望做一种就是说可以自主决策的这种AI，这个在他们来看来，就是这个AI是比较纯粹的。那么决策的话，我们就涉及到定价，定价的角色，它的三个维度是什么？我们日常情况下，在我们自己人工定价的时候，决策的三个依据，首先是市场行情价，你这个时间段对吧？</w:t>
      </w:r>
    </w:p>
    <w:p>
      <w:pPr>
        <w:spacing w:before="240" w:after="240"/>
        <w:rPr>
          <w:rFonts w:ascii="宋体" w:eastAsia="宋体" w:hAnsi="宋体" w:cs="宋体"/>
          <w:sz w:val="24"/>
          <w:szCs w:val="24"/>
        </w:rPr>
      </w:pPr>
      <w:r>
        <w:rPr>
          <w:rFonts w:ascii="宋体" w:eastAsia="宋体" w:hAnsi="宋体" w:cs="宋体"/>
        </w:rPr>
        <w:t>21:57</w:t>
      </w:r>
      <w:r>
        <w:rPr>
          <w:rFonts w:ascii="宋体" w:eastAsia="宋体" w:hAnsi="宋体" w:cs="宋体"/>
        </w:rPr>
        <w:br/>
      </w:r>
      <w:r>
        <w:rPr>
          <w:rFonts w:ascii="宋体" w:eastAsia="宋体" w:hAnsi="宋体" w:cs="宋体"/>
        </w:rPr>
        <w:t>暑期都卖多少钱，国庆节期间卖多少钱，然后淡季卖多少钱，这个就是市场行情价，大部分都是卖多少钱，然后你的高端店是卖多少钱，终端店卖多少钱对吧？低端店它有低端店，店的价格这是市场行情价。</w:t>
      </w:r>
    </w:p>
    <w:p>
      <w:pPr>
        <w:spacing w:before="240" w:after="240"/>
        <w:rPr>
          <w:rFonts w:ascii="宋体" w:eastAsia="宋体" w:hAnsi="宋体" w:cs="宋体"/>
          <w:sz w:val="24"/>
          <w:szCs w:val="24"/>
        </w:rPr>
      </w:pPr>
      <w:r>
        <w:rPr>
          <w:rFonts w:ascii="宋体" w:eastAsia="宋体" w:hAnsi="宋体" w:cs="宋体"/>
        </w:rPr>
        <w:t>22:14</w:t>
      </w:r>
      <w:r>
        <w:rPr>
          <w:rFonts w:ascii="宋体" w:eastAsia="宋体" w:hAnsi="宋体" w:cs="宋体"/>
        </w:rPr>
        <w:br/>
      </w:r>
      <w:r>
        <w:rPr>
          <w:rFonts w:ascii="宋体" w:eastAsia="宋体" w:hAnsi="宋体" w:cs="宋体"/>
        </w:rPr>
        <w:t>第二一个维度就是竞对价，就是竞争对手人家要卖多少钱，一般情况下我们这个行业因为现在尤其是从今年已经开始大洗牌了，大洗牌就是说这个行业的供应量和需求量是严重不匹配的，然后从今从今年开始5年内，这个行业会死掉将近一半的民宿，就是这种大洗牌的情况下，无非就是说我们会跟隔壁老王家对吧？我们会跟哪家去抢客源，所以竞争性非常强烈，所以就是说竞对价格是我们参考的一个重要依据。</w:t>
      </w:r>
    </w:p>
    <w:p>
      <w:pPr>
        <w:spacing w:before="240" w:after="240"/>
        <w:rPr>
          <w:rFonts w:ascii="宋体" w:eastAsia="宋体" w:hAnsi="宋体" w:cs="宋体"/>
          <w:sz w:val="24"/>
          <w:szCs w:val="24"/>
        </w:rPr>
      </w:pPr>
      <w:r>
        <w:rPr>
          <w:rFonts w:ascii="宋体" w:eastAsia="宋体" w:hAnsi="宋体" w:cs="宋体"/>
        </w:rPr>
        <w:t>22:56</w:t>
      </w:r>
      <w:r>
        <w:rPr>
          <w:rFonts w:ascii="宋体" w:eastAsia="宋体" w:hAnsi="宋体" w:cs="宋体"/>
        </w:rPr>
        <w:br/>
      </w:r>
      <w:r>
        <w:rPr>
          <w:rFonts w:ascii="宋体" w:eastAsia="宋体" w:hAnsi="宋体" w:cs="宋体"/>
        </w:rPr>
        <w:t>然后第三个依据，你这个店的入住率，你比如说你已经住了80%了，那么你可以稍微的涨价，如果是说你刚住了10%，或者说你全空着，你肯定比如说你要适当的降点价格，那么综合这三个维度，我们希望就是说这个AI定价，AI定价这一块，它就相当于一个股票的量化交易，他随时都在定价，他随时都在比如说有一套，爬虫程序，他随时都在爬什么他随时都在爬，整个市场行情价，然后他会自己算一个这种市场行情价大概是多少，比如说现在高端店的市场行情价，市场行情价它是一个均价的这样的概念。</w:t>
      </w:r>
    </w:p>
    <w:p>
      <w:pPr>
        <w:spacing w:before="240" w:after="240"/>
        <w:rPr>
          <w:rFonts w:ascii="宋体" w:eastAsia="宋体" w:hAnsi="宋体" w:cs="宋体"/>
          <w:sz w:val="24"/>
          <w:szCs w:val="24"/>
        </w:rPr>
      </w:pPr>
      <w:r>
        <w:rPr>
          <w:rFonts w:ascii="宋体" w:eastAsia="宋体" w:hAnsi="宋体" w:cs="宋体"/>
        </w:rPr>
        <w:t>23:42</w:t>
      </w:r>
      <w:r>
        <w:rPr>
          <w:rFonts w:ascii="宋体" w:eastAsia="宋体" w:hAnsi="宋体" w:cs="宋体"/>
        </w:rPr>
        <w:br/>
      </w:r>
      <w:r>
        <w:rPr>
          <w:rFonts w:ascii="宋体" w:eastAsia="宋体" w:hAnsi="宋体" w:cs="宋体"/>
        </w:rPr>
        <w:t>然后比如说他也在爬这家民宿的竞争对手，他们现在卖多少钱，实时的卖多少钱，比如说我们给他设计一个逻辑参数，比如说我们要比竞争对手的同房型同档次的价格，我们要比它便宜10块钱或者便宜20块钱，那么这个依据或者我们比它便宜一个百分比，那么这个百分比我也可以不设计，这个就是可以由这个程序可以由 AI它自己决定，然后再一个就是入职率，入住率随时因为我们后台还有一个pms系统，pms系统它就是一个比如说它管理房态管理，它其实可以随时的去监控入住率情况，所以这样的话就是说定价的AI它是可以打通 pms的 AI，然后它是可以联动这些，然后它可以从线上调用携程平台这个接口，它可以实时的改价，比如说有可能比如他每每隔10秒钟他就要改一次价格，你就每小时他要改很多次价格，这个其实就是量化交易的一种玩法了，他随时会调价，随时会调价价，然后调价的话还会跟我们其他的一些运营得决策的AI去进行一个联动，这样的话就解决了就是一个比如说我们人工的这样的，首先我们这个行业没有这么多专业的人才，我能跟大家说，说这么多定价的逻辑，我跟你说全中国能说出来，民宿客房的定价逻辑的不超过5个人。</w:t>
      </w:r>
    </w:p>
    <w:p>
      <w:pPr>
        <w:spacing w:before="240" w:after="240"/>
        <w:rPr>
          <w:rFonts w:ascii="宋体" w:eastAsia="宋体" w:hAnsi="宋体" w:cs="宋体"/>
          <w:sz w:val="24"/>
          <w:szCs w:val="24"/>
        </w:rPr>
      </w:pPr>
      <w:r>
        <w:rPr>
          <w:rFonts w:ascii="宋体" w:eastAsia="宋体" w:hAnsi="宋体" w:cs="宋体"/>
        </w:rPr>
        <w:t>25:23</w:t>
      </w:r>
      <w:r>
        <w:rPr>
          <w:rFonts w:ascii="宋体" w:eastAsia="宋体" w:hAnsi="宋体" w:cs="宋体"/>
        </w:rPr>
        <w:br/>
      </w:r>
      <w:r>
        <w:rPr>
          <w:rFonts w:ascii="宋体" w:eastAsia="宋体" w:hAnsi="宋体" w:cs="宋体"/>
        </w:rPr>
        <w:t>不超过5个人，所以我们这个行业民宿这个行业的专业性非常的滞后，所以我们就希望能够首先用AI能够把专业性的东西把整个行业都好的这种系统，然后还有它的一系列的这种知识沉淀的东西。都一股脑的捅到这个AI里面，然后这个AI它可以自己我们就等于说是用这些数据用这些语料去，然后他自己到一定程度他自己可以决策了对吧？他自己可以决策了，然后他这样的话可以替代人，然后同时做的比人还要好。这就是我我做这个项目的一个初衷。说的比较长，反正在哪里语无伦次，看看大家有什么问题吗？</w:t>
      </w:r>
    </w:p>
    <w:p>
      <w:pPr>
        <w:spacing w:before="240" w:after="240"/>
        <w:rPr>
          <w:rFonts w:ascii="宋体" w:eastAsia="宋体" w:hAnsi="宋体" w:cs="宋体"/>
          <w:sz w:val="24"/>
          <w:szCs w:val="24"/>
        </w:rPr>
      </w:pPr>
      <w:r>
        <w:rPr>
          <w:rFonts w:ascii="宋体" w:eastAsia="宋体" w:hAnsi="宋体" w:cs="宋体"/>
        </w:rPr>
        <w:t>26:11</w:t>
      </w:r>
      <w:r>
        <w:rPr>
          <w:rFonts w:ascii="宋体" w:eastAsia="宋体" w:hAnsi="宋体" w:cs="宋体"/>
        </w:rPr>
        <w:br/>
      </w:r>
      <w:r>
        <w:rPr>
          <w:rFonts w:ascii="宋体" w:eastAsia="宋体" w:hAnsi="宋体" w:cs="宋体"/>
        </w:rPr>
        <w:t>兰佳你那边ok了吗？可以了，然后接下来我就给大家介绍一下我们这个项目目前的一些信息，还有一些进展。最早的话是3名老师这边整理出来了23项关于这个民宿运营的需求，还有我这边后来做了一些一线的流程的调查，然后比较深入了解的信息，有订单的录入，房态的核对，还有微信这种联系客人，还有评价的回复。</w:t>
      </w:r>
    </w:p>
    <w:p>
      <w:pPr>
        <w:spacing w:before="240" w:after="240"/>
        <w:rPr>
          <w:rFonts w:ascii="宋体" w:eastAsia="宋体" w:hAnsi="宋体" w:cs="宋体"/>
          <w:sz w:val="24"/>
          <w:szCs w:val="24"/>
        </w:rPr>
      </w:pPr>
      <w:r>
        <w:rPr>
          <w:rFonts w:ascii="宋体" w:eastAsia="宋体" w:hAnsi="宋体" w:cs="宋体"/>
        </w:rPr>
        <w:t>26:53</w:t>
      </w:r>
      <w:r>
        <w:rPr>
          <w:rFonts w:ascii="宋体" w:eastAsia="宋体" w:hAnsi="宋体" w:cs="宋体"/>
        </w:rPr>
        <w:br/>
      </w:r>
      <w:r>
        <w:rPr>
          <w:rFonts w:ascii="宋体" w:eastAsia="宋体" w:hAnsi="宋体" w:cs="宋体"/>
        </w:rPr>
        <w:t>其中订单录入和房态核对，因为很需要这种pms，pms系统，还有平台那边的接口，然后现在是暂停的状态。</w:t>
      </w:r>
    </w:p>
    <w:p>
      <w:pPr>
        <w:spacing w:before="240" w:after="240"/>
        <w:rPr>
          <w:rFonts w:ascii="宋体" w:eastAsia="宋体" w:hAnsi="宋体" w:cs="宋体"/>
          <w:sz w:val="24"/>
          <w:szCs w:val="24"/>
        </w:rPr>
      </w:pPr>
      <w:r>
        <w:rPr>
          <w:rFonts w:ascii="宋体" w:eastAsia="宋体" w:hAnsi="宋体" w:cs="宋体"/>
        </w:rPr>
        <w:t>27:07</w:t>
      </w:r>
      <w:r>
        <w:rPr>
          <w:rFonts w:ascii="宋体" w:eastAsia="宋体" w:hAnsi="宋体" w:cs="宋体"/>
        </w:rPr>
        <w:br/>
      </w:r>
      <w:r>
        <w:rPr>
          <w:rFonts w:ascii="宋体" w:eastAsia="宋体" w:hAnsi="宋体" w:cs="宋体"/>
        </w:rPr>
        <w:t>还有评价回复，像本来想做一个类似于这种浏览器的插件，然后因为现在携程也有自己的这种AI回复的功能了，然后也就把它也停下来了。</w:t>
      </w:r>
    </w:p>
    <w:p>
      <w:pPr>
        <w:spacing w:before="240" w:after="240"/>
        <w:rPr>
          <w:rFonts w:ascii="宋体" w:eastAsia="宋体" w:hAnsi="宋体" w:cs="宋体"/>
          <w:sz w:val="24"/>
          <w:szCs w:val="24"/>
        </w:rPr>
      </w:pPr>
      <w:r>
        <w:rPr>
          <w:rFonts w:ascii="宋体" w:eastAsia="宋体" w:hAnsi="宋体" w:cs="宋体"/>
        </w:rPr>
        <w:t>27:24</w:t>
      </w:r>
      <w:r>
        <w:rPr>
          <w:rFonts w:ascii="宋体" w:eastAsia="宋体" w:hAnsi="宋体" w:cs="宋体"/>
        </w:rPr>
        <w:br/>
      </w:r>
      <w:r>
        <w:rPr>
          <w:rFonts w:ascii="宋体" w:eastAsia="宋体" w:hAnsi="宋体" w:cs="宋体"/>
        </w:rPr>
        <w:t>然后最近三名老师提出的 OTA运营地图的一个想法，然后我也简单的了解了一下，还没有具体的执行，就是把每家店影响曝光转化的这种要素，还有精品竞品的表现整理出来，然后用来这种经营诊断和和这种制定的行动，但是还没有做出这种完整的真实地图，还有验证的效果。</w:t>
      </w:r>
    </w:p>
    <w:p>
      <w:pPr>
        <w:spacing w:before="240" w:after="240"/>
        <w:rPr>
          <w:rFonts w:ascii="宋体" w:eastAsia="宋体" w:hAnsi="宋体" w:cs="宋体"/>
          <w:sz w:val="24"/>
          <w:szCs w:val="24"/>
        </w:rPr>
      </w:pPr>
      <w:r>
        <w:rPr>
          <w:rFonts w:ascii="宋体" w:eastAsia="宋体" w:hAnsi="宋体" w:cs="宋体"/>
        </w:rPr>
        <w:t>27:56</w:t>
      </w:r>
      <w:r>
        <w:rPr>
          <w:rFonts w:ascii="宋体" w:eastAsia="宋体" w:hAnsi="宋体" w:cs="宋体"/>
        </w:rPr>
        <w:br/>
      </w:r>
      <w:r>
        <w:rPr>
          <w:rFonts w:ascii="宋体" w:eastAsia="宋体" w:hAnsi="宋体" w:cs="宋体"/>
        </w:rPr>
        <w:t>我来补充一下这个点。</w:t>
      </w:r>
    </w:p>
    <w:p>
      <w:pPr>
        <w:spacing w:before="240" w:after="240"/>
        <w:rPr>
          <w:rFonts w:ascii="宋体" w:eastAsia="宋体" w:hAnsi="宋体" w:cs="宋体"/>
          <w:sz w:val="24"/>
          <w:szCs w:val="24"/>
        </w:rPr>
      </w:pPr>
      <w:r>
        <w:rPr>
          <w:rFonts w:ascii="宋体" w:eastAsia="宋体" w:hAnsi="宋体" w:cs="宋体"/>
        </w:rPr>
        <w:t>27:58</w:t>
      </w:r>
      <w:r>
        <w:rPr>
          <w:rFonts w:ascii="宋体" w:eastAsia="宋体" w:hAnsi="宋体" w:cs="宋体"/>
        </w:rPr>
        <w:br/>
      </w:r>
      <w:r>
        <w:rPr>
          <w:rFonts w:ascii="宋体" w:eastAsia="宋体" w:hAnsi="宋体" w:cs="宋体"/>
        </w:rPr>
        <w:t>我来补充一下这个点，因为我看我们的时间不多了，我赶紧补充一下，我所说的经营地图主要就是OTA， OTA运营的经营地图，因为OTA运营就一个公式，它的底层逻辑就一个公式，也就是曝光量乘以转化率，等于订单曝光量，所谓的曝光量就是这个平台把咱们家这个页面推送给多少个客人，这就是曝光量，然后这些客人看到了咱们家，然后他选择点进来，然后最终选择去下单，这个机制转化率。</w:t>
      </w:r>
    </w:p>
    <w:p>
      <w:pPr>
        <w:spacing w:before="240" w:after="240"/>
        <w:rPr>
          <w:rFonts w:ascii="宋体" w:eastAsia="宋体" w:hAnsi="宋体" w:cs="宋体"/>
          <w:sz w:val="24"/>
          <w:szCs w:val="24"/>
        </w:rPr>
      </w:pPr>
      <w:r>
        <w:rPr>
          <w:rFonts w:ascii="宋体" w:eastAsia="宋体" w:hAnsi="宋体" w:cs="宋体"/>
        </w:rPr>
        <w:t>28:32</w:t>
      </w:r>
      <w:r>
        <w:rPr>
          <w:rFonts w:ascii="宋体" w:eastAsia="宋体" w:hAnsi="宋体" w:cs="宋体"/>
        </w:rPr>
        <w:br/>
      </w:r>
      <w:r>
        <w:rPr>
          <w:rFonts w:ascii="宋体" w:eastAsia="宋体" w:hAnsi="宋体" w:cs="宋体"/>
        </w:rPr>
        <w:t>那么影响曝光量的有50多个因素，然后影响转化率的不是影响曝光量的有8个因素，影响转化率的有50多个因素，将近下来一共有60多个因素。整个这60多个因素的节点，就未来我们都可以把这些参数全部喂给 AI，自己来分析。刚才蓝家说的所谓的我们做一下这家民宿的一个运营诊断，比如说你哪出了问题了对吧？你现在曝光量上不去，或者说你现在没有订单，然后你的这个曝光量，影响曝光量的这50多个要素，它一个去诊断，然后他跑一遍爬虫程序，或者跑一遍跑一遍什么东西，反正我不知道现在 AI它大概是一个什么情况，反正我觉得在上一个程序时代，它是这样的一个逻辑，它跑一遍，然后它可以做出一些诊断，然后同时他如果是在我们这个阶段AI的话，就AI自己他就可以优化运营了，就是说这家店为什么现在还没有订单，我跑一遍诊断的程序，然后哪出了问题了，然后 AI自己就可以去做优化了。</w:t>
      </w:r>
    </w:p>
    <w:p>
      <w:pPr>
        <w:spacing w:before="240" w:after="240"/>
        <w:rPr>
          <w:rFonts w:ascii="宋体" w:eastAsia="宋体" w:hAnsi="宋体" w:cs="宋体"/>
          <w:sz w:val="24"/>
          <w:szCs w:val="24"/>
        </w:rPr>
      </w:pPr>
      <w:r>
        <w:rPr>
          <w:rFonts w:ascii="宋体" w:eastAsia="宋体" w:hAnsi="宋体" w:cs="宋体"/>
        </w:rPr>
        <w:t>29:42</w:t>
      </w:r>
      <w:r>
        <w:rPr>
          <w:rFonts w:ascii="宋体" w:eastAsia="宋体" w:hAnsi="宋体" w:cs="宋体"/>
        </w:rPr>
        <w:br/>
      </w:r>
      <w:r>
        <w:rPr>
          <w:rFonts w:ascii="宋体" w:eastAsia="宋体" w:hAnsi="宋体" w:cs="宋体"/>
        </w:rPr>
        <w:t>这是我们最近到达的这样的一个领域，然后这个时间不多了，我想赶紧把这个事说一下。8如果你有8周的时间的话，其实实际上是可以和蓝家这边多紧密沟通一下，看一下我们巴州。三天我打断一下，我等一下我可以再开一个会议，因为我觉得我们最关键的没讲到，等一下我还要给同学生梳理一下，因为从我们学习的角度的话，它一定是有一个逻辑性的，然后我们这么来匹配甲乙方的问题，就是甲方您这边要给我们什么？</w:t>
      </w:r>
    </w:p>
    <w:p>
      <w:pPr>
        <w:spacing w:before="240" w:after="240"/>
        <w:rPr>
          <w:rFonts w:ascii="宋体" w:eastAsia="宋体" w:hAnsi="宋体" w:cs="宋体"/>
          <w:sz w:val="24"/>
          <w:szCs w:val="24"/>
        </w:rPr>
      </w:pPr>
      <w:r>
        <w:rPr>
          <w:rFonts w:ascii="宋体" w:eastAsia="宋体" w:hAnsi="宋体" w:cs="宋体"/>
        </w:rPr>
        <w:t>30:24</w:t>
      </w:r>
      <w:r>
        <w:rPr>
          <w:rFonts w:ascii="宋体" w:eastAsia="宋体" w:hAnsi="宋体" w:cs="宋体"/>
        </w:rPr>
        <w:br/>
      </w:r>
      <w:r>
        <w:rPr>
          <w:rFonts w:ascii="宋体" w:eastAsia="宋体" w:hAnsi="宋体" w:cs="宋体"/>
        </w:rPr>
        <w:t>基于然后您比如今天刚才您梳理了整个的需求，大概我们听懂了，等一下我要跟学生再沟通一下，我们先等一下我重新发一个会议链接在群里面好不好？我们再把这个重要的事得要不然这个会效率就有点低，因为学生们就8周时间，咱今天得让他听懂，你等我一下，同学们看群，我会把链接发到群里面，好。</w:t>
      </w:r>
    </w:p>
    <w:p>
      <w:pPr>
        <w:spacing w:before="240" w:after="240"/>
        <w:rPr>
          <w:rFonts w:ascii="宋体" w:eastAsia="宋体" w:hAnsi="宋体" w:cs="宋体"/>
          <w:sz w:val="24"/>
          <w:szCs w:val="24"/>
        </w:rPr>
      </w:pPr>
      <w:r>
        <w:rPr>
          <w:rFonts w:ascii="宋体" w:eastAsia="宋体" w:hAnsi="宋体" w:cs="宋体"/>
        </w:rPr>
        <w:t>30:46</w:t>
      </w:r>
      <w:r>
        <w:rPr>
          <w:rFonts w:ascii="宋体" w:eastAsia="宋体" w:hAnsi="宋体" w:cs="宋体"/>
        </w:rPr>
        <w:br/>
      </w:r>
      <w:r>
        <w:rPr>
          <w:rFonts w:ascii="宋体" w:eastAsia="宋体" w:hAnsi="宋体" w:cs="宋体"/>
        </w:rPr>
        <w:t>我就先结束会议。好。</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内容由AI生成，仅供参考</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1789896266009","ProduceID":"WebAdp_549462697737580546_1789896266009","ReservedCode2":"1789896266009","PropagateID":"WebAdp_549462697737580546_1789896266009","ContentProducer":"001191340000711771143J00000"}</vt:lpwstr>
  </property>
</Properties>
</file>